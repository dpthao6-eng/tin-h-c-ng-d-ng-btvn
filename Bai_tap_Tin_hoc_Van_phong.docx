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E7B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Nhiệm vụ 1: Lỗi khoảng trắng (Whitespace)</w:t>
      </w:r>
      <w:bookmarkStart w:id="0" w:name="_GoBack"/>
      <w:bookmarkEnd w:id="0"/>
    </w:p>
    <w:p w14:paraId="379D45E7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Dùng Space nhiều lần để căn chữ: Khi thay đổi nội dung hoặc lề trang, chữ dễ bị lệch. </w:t>
      </w:r>
    </w:p>
    <w:p w14:paraId="2B45934E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Dùng Enter nhiều lần để sang trang: Khi thêm nội dung, các dòng trống làm bố cục bị xô lệch. </w:t>
      </w:r>
    </w:p>
    <w:p w14:paraId="559D31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Nhiệm vụ 2: Lỗi Font chữ</w:t>
      </w:r>
    </w:p>
    <w:p w14:paraId="2BA1A773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Serif (font có chân): Ví dụ Times New Roman. Có nét nhỏ ở đầu hoặc cuối chữ, tạo cảm giác truyền thống, trang trọng. Thường dùng cho bài luận, báo cáo, sách in.</w:t>
      </w:r>
    </w:p>
    <w:p w14:paraId="57835C9F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Sans-serif (font không chân): Ví dụ Arial. Chữ đơn giản, hiện đại, thường dùng cho bài thuyết trình và nội dung trên màn hình.</w:t>
      </w:r>
    </w:p>
    <w:p w14:paraId="7A61B3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Nhiệm vụ 3: Tầm quan trọng của Styles</w:t>
      </w:r>
    </w:p>
    <w:p w14:paraId="0F3B66BF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Định dạng đồng bộ: </w:t>
      </w: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ác tiêu đề cùng cấp có kiểu chữ thống nhất. Muốn thay đổi định dạng chỉ cần sửa Style, không phải chỉnh từng dòng.</w:t>
      </w:r>
    </w:p>
    <w:p w14:paraId="1F0E3470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Tạo mục lục tự động: </w:t>
      </w: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ord nhận biết các tiêu đề để tạo mục lục và giúp người đọc tìm kiếm, di chuyển giữa các phần dễ dàng.</w:t>
      </w:r>
    </w:p>
    <w:p w14:paraId="269F95EE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</w:rPr>
      </w:pPr>
    </w:p>
    <w:p w14:paraId="05B43C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07C7152E">
      <w:pPr>
        <w:rPr>
          <w:rFonts w:hint="default"/>
        </w:rPr>
      </w:pPr>
    </w:p>
    <w:sectPr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Milky Matcha Personal U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lky Matcha Personal Us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55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uiPriority w:val="99"/>
    <w:rPr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Phương Thảo</cp:lastModifiedBy>
  <dcterms:modified xsi:type="dcterms:W3CDTF">2026-10-01T16:23:12Z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8BFA269788D54C55BB56A5D799732AC0_12</vt:lpwstr>
  </property>
</Properties>
</file>